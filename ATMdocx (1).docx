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8BC" w:rsidRDefault="00833E25">
      <w:pPr>
        <w:spacing w:before="1700"/>
        <w:jc w:val="center"/>
      </w:pPr>
      <w:r>
        <w:rPr>
          <w:b/>
          <w:color w:val="1F4E79"/>
          <w:sz w:val="60"/>
        </w:rPr>
        <w:t>ATM TRANSACTION</w:t>
      </w:r>
      <w:r>
        <w:rPr>
          <w:b/>
          <w:color w:val="1F4E79"/>
          <w:sz w:val="60"/>
        </w:rPr>
        <w:br/>
        <w:t>SIMULATOR</w:t>
      </w:r>
    </w:p>
    <w:p w:rsidR="00D918BC" w:rsidRDefault="00833E25">
      <w:pPr>
        <w:jc w:val="center"/>
      </w:pPr>
      <w:r>
        <w:rPr>
          <w:i/>
          <w:sz w:val="32"/>
        </w:rPr>
        <w:t>A Java-Based Mini Project Report</w:t>
      </w:r>
    </w:p>
    <w:p w:rsidR="00D918BC" w:rsidRDefault="00833E25">
      <w:r>
        <w:br/>
      </w:r>
    </w:p>
    <w:p w:rsidR="00D918BC" w:rsidRDefault="00833E25">
      <w:pPr>
        <w:jc w:val="center"/>
      </w:pPr>
      <w:r>
        <w:rPr>
          <w:sz w:val="22"/>
        </w:rPr>
        <w:t>Submitted as part of the Java Programming Course</w:t>
      </w:r>
    </w:p>
    <w:p w:rsidR="00D918BC" w:rsidRDefault="00833E25">
      <w:pPr>
        <w:jc w:val="center"/>
      </w:pPr>
      <w:r>
        <w:rPr>
          <w:sz w:val="22"/>
        </w:rPr>
        <w:t xml:space="preserve">Modules </w:t>
      </w:r>
      <w:proofErr w:type="gramStart"/>
      <w:r>
        <w:rPr>
          <w:sz w:val="22"/>
        </w:rPr>
        <w:t>Covered:</w:t>
      </w:r>
      <w:proofErr w:type="gramEnd"/>
      <w:r>
        <w:rPr>
          <w:sz w:val="22"/>
        </w:rPr>
        <w:t xml:space="preserve"> 1–6</w:t>
      </w:r>
    </w:p>
    <w:p w:rsidR="00D918BC" w:rsidRDefault="00D918BC">
      <w:pPr>
        <w:jc w:val="center"/>
      </w:pPr>
    </w:p>
    <w:p w:rsidR="00D918BC" w:rsidRDefault="00833E25">
      <w:pPr>
        <w:jc w:val="center"/>
      </w:pPr>
      <w:r>
        <w:rPr>
          <w:sz w:val="22"/>
        </w:rPr>
        <w:t>Student Name: LAASYA SUREPALLI</w:t>
      </w:r>
    </w:p>
    <w:p w:rsidR="00D918BC" w:rsidRDefault="00833E25">
      <w:pPr>
        <w:jc w:val="center"/>
      </w:pPr>
      <w:r>
        <w:rPr>
          <w:sz w:val="22"/>
        </w:rPr>
        <w:t>Roll Number: 2620030160</w:t>
      </w:r>
    </w:p>
    <w:p w:rsidR="00D918BC" w:rsidRDefault="00833E25">
      <w:pPr>
        <w:jc w:val="center"/>
      </w:pPr>
      <w:r>
        <w:rPr>
          <w:sz w:val="22"/>
        </w:rPr>
        <w:t>Department / Section: CSE/SECTION-12</w:t>
      </w:r>
    </w:p>
    <w:p w:rsidR="00D918BC" w:rsidRDefault="00833E25">
      <w:pPr>
        <w:jc w:val="center"/>
      </w:pPr>
      <w:r>
        <w:rPr>
          <w:sz w:val="22"/>
        </w:rPr>
        <w:t>Faculty Name: MS. SWATHI</w:t>
      </w:r>
    </w:p>
    <w:p w:rsidR="00D918BC" w:rsidRDefault="00833E25">
      <w:r>
        <w:br w:type="page"/>
      </w:r>
    </w:p>
    <w:p w:rsidR="00D918BC" w:rsidRDefault="00833E25">
      <w:pPr>
        <w:pStyle w:val="Heading1"/>
        <w:numPr>
          <w:ilvl w:val="0"/>
          <w:numId w:val="7"/>
        </w:numPr>
      </w:pPr>
      <w:r>
        <w:lastRenderedPageBreak/>
        <w:t>Project Abstract</w:t>
      </w:r>
    </w:p>
    <w:p w:rsidR="00D918BC" w:rsidRDefault="00D918BC"/>
    <w:p w:rsidR="00D918BC" w:rsidRDefault="00833E25">
      <w:r>
        <w:t>The ATM Transaction Simulator is a console-based Java application that models the basic operations performed at an Automated Teller Machine (ATM). It allows a user to enter a PIN, check an account balance, deposit money, withdraw money, a</w:t>
      </w:r>
      <w:r>
        <w:t xml:space="preserve">nd view a transaction history. The program validates user input, checks available balance before withdrawals, and records completed transactions. It </w:t>
      </w:r>
      <w:proofErr w:type="gramStart"/>
      <w:r>
        <w:t>is designed</w:t>
      </w:r>
      <w:proofErr w:type="gramEnd"/>
      <w:r>
        <w:t xml:space="preserve"> as an educational project to demonstrate how Java programming concepts can be combined to solve</w:t>
      </w:r>
      <w:r>
        <w:t xml:space="preserve"> a practical problem.</w:t>
      </w:r>
    </w:p>
    <w:p w:rsidR="00D918BC" w:rsidRDefault="00833E25">
      <w:r>
        <w:t>The project connects computational thinking and algorithm design with Java foundations, control-flow statements, methods, arrays, object-oriented programming, exception handling, strings, file input/output, collections, and streams. F</w:t>
      </w:r>
      <w:r>
        <w:t xml:space="preserve">or classroom use, the simulator uses sample data and </w:t>
      </w:r>
      <w:proofErr w:type="gramStart"/>
      <w:r>
        <w:t>is not connected</w:t>
      </w:r>
      <w:proofErr w:type="gramEnd"/>
      <w:r>
        <w:t xml:space="preserve"> to a real bank or payment network.</w:t>
      </w:r>
    </w:p>
    <w:p w:rsidR="00D918BC" w:rsidRDefault="00833E25">
      <w:pPr>
        <w:pStyle w:val="Heading1"/>
        <w:numPr>
          <w:ilvl w:val="0"/>
          <w:numId w:val="7"/>
        </w:numPr>
      </w:pPr>
      <w:r>
        <w:t>Project Objectives</w:t>
      </w:r>
    </w:p>
    <w:p w:rsidR="00D918BC" w:rsidRDefault="00D918BC">
      <w:pPr>
        <w:pStyle w:val="ListParagraph"/>
      </w:pPr>
    </w:p>
    <w:p w:rsidR="00D918BC" w:rsidRDefault="00833E25">
      <w:pPr>
        <w:pStyle w:val="ListBullet"/>
      </w:pPr>
      <w:r>
        <w:t>Design an ATM workflow using a clear algorithm and a simple menu-driven interface.</w:t>
      </w:r>
    </w:p>
    <w:p w:rsidR="00D918BC" w:rsidRDefault="00833E25">
      <w:pPr>
        <w:pStyle w:val="ListBullet"/>
      </w:pPr>
      <w:r>
        <w:t>Apply Java primitive data types, variables, cons</w:t>
      </w:r>
      <w:r>
        <w:t>tants, operators, type conversion, and console input/output.</w:t>
      </w:r>
    </w:p>
    <w:p w:rsidR="00D918BC" w:rsidRDefault="00833E25">
      <w:pPr>
        <w:pStyle w:val="ListBullet"/>
      </w:pPr>
      <w:r>
        <w:t>Use conditional statements and loops to validate a PIN, select operations, and repeat transactions.</w:t>
      </w:r>
    </w:p>
    <w:p w:rsidR="00D918BC" w:rsidRDefault="00833E25">
      <w:pPr>
        <w:pStyle w:val="ListBullet"/>
      </w:pPr>
      <w:r>
        <w:t>Organize the program into reusable methods with parameters and return values.</w:t>
      </w:r>
    </w:p>
    <w:p w:rsidR="00D918BC" w:rsidRDefault="00833E25">
      <w:pPr>
        <w:pStyle w:val="ListBullet"/>
      </w:pPr>
      <w:r>
        <w:t>Use arrays and tw</w:t>
      </w:r>
      <w:r>
        <w:t>o-dimensional arrays to store and summarize transaction information.</w:t>
      </w:r>
    </w:p>
    <w:p w:rsidR="00D918BC" w:rsidRDefault="00833E25">
      <w:pPr>
        <w:pStyle w:val="ListBullet"/>
      </w:pPr>
      <w:r>
        <w:t>Model an account and ATM operations using classes, objects, constructors, encapsulation, and static constants.</w:t>
      </w:r>
    </w:p>
    <w:p w:rsidR="00D918BC" w:rsidRDefault="00833E25">
      <w:pPr>
        <w:pStyle w:val="ListBullet"/>
      </w:pPr>
      <w:r>
        <w:t>Handle invalid input and runtime problems safely with exception handling.</w:t>
      </w:r>
    </w:p>
    <w:p w:rsidR="00D918BC" w:rsidRDefault="00833E25">
      <w:pPr>
        <w:pStyle w:val="ListBullet"/>
      </w:pPr>
      <w:r>
        <w:t>Us</w:t>
      </w:r>
      <w:r>
        <w:t>e strings, collections, sorting/searching algorithms, and file handling to maintain transaction records.</w:t>
      </w:r>
    </w:p>
    <w:p w:rsidR="00D918BC" w:rsidRDefault="00833E25">
      <w:pPr>
        <w:pStyle w:val="ListBullet"/>
      </w:pPr>
      <w:r>
        <w:t>Explore lambdas and streams to filter, count, and summarize transactions.</w:t>
      </w:r>
    </w:p>
    <w:p w:rsidR="00D918BC" w:rsidRDefault="00833E25">
      <w:pPr>
        <w:pStyle w:val="ListBullet"/>
      </w:pPr>
      <w:r>
        <w:t>Build confidence in testing, debugging, modular design, and documentation.</w:t>
      </w:r>
    </w:p>
    <w:p w:rsidR="00D918BC" w:rsidRDefault="00833E25">
      <w:pPr>
        <w:pStyle w:val="Heading1"/>
        <w:numPr>
          <w:ilvl w:val="0"/>
          <w:numId w:val="7"/>
        </w:numPr>
      </w:pPr>
      <w:r>
        <w:t>Advantages</w:t>
      </w:r>
    </w:p>
    <w:p w:rsidR="00D918BC" w:rsidRDefault="00D918BC">
      <w:pPr>
        <w:pStyle w:val="ListParagraph"/>
      </w:pPr>
    </w:p>
    <w:p w:rsidR="00D918BC" w:rsidRDefault="00833E25">
      <w:pPr>
        <w:pStyle w:val="ListBullet"/>
      </w:pPr>
      <w:r>
        <w:t>Provides a simple and understandable simulation of common ATM operations.</w:t>
      </w:r>
    </w:p>
    <w:p w:rsidR="00D918BC" w:rsidRDefault="00833E25">
      <w:pPr>
        <w:pStyle w:val="ListBullet"/>
      </w:pPr>
      <w:r>
        <w:t>Improves understanding of Java concepts through one integrated project.</w:t>
      </w:r>
    </w:p>
    <w:p w:rsidR="00D918BC" w:rsidRDefault="00833E25">
      <w:pPr>
        <w:pStyle w:val="ListBullet"/>
      </w:pPr>
      <w:r>
        <w:t>Uses methods and classes to make code easier to read, test, and maintain.</w:t>
      </w:r>
    </w:p>
    <w:p w:rsidR="00D918BC" w:rsidRDefault="00833E25">
      <w:pPr>
        <w:pStyle w:val="ListBullet"/>
      </w:pPr>
      <w:r>
        <w:t>Validates inputs and pre</w:t>
      </w:r>
      <w:r>
        <w:t>vents invalid deposits, withdrawals, and insufficient-balance transactions.</w:t>
      </w:r>
    </w:p>
    <w:p w:rsidR="00D918BC" w:rsidRDefault="00833E25">
      <w:pPr>
        <w:pStyle w:val="ListBullet"/>
      </w:pPr>
      <w:r>
        <w:t>Can keep a transaction history in memory and, when implemented, in a text file.</w:t>
      </w:r>
    </w:p>
    <w:p w:rsidR="00D918BC" w:rsidRDefault="00833E25">
      <w:pPr>
        <w:pStyle w:val="ListBullet"/>
      </w:pPr>
      <w:r>
        <w:t>Can generate useful summaries such as transaction counts and total deposits or withdrawals.</w:t>
      </w:r>
    </w:p>
    <w:p w:rsidR="00D918BC" w:rsidRDefault="00833E25">
      <w:pPr>
        <w:pStyle w:val="ListBullet"/>
      </w:pPr>
      <w:proofErr w:type="gramStart"/>
      <w:r>
        <w:t>Can be e</w:t>
      </w:r>
      <w:r>
        <w:t>xpanded</w:t>
      </w:r>
      <w:proofErr w:type="gramEnd"/>
      <w:r>
        <w:t xml:space="preserve"> with a graphical interface, multiple accounts, or a database in future versions.</w:t>
      </w:r>
    </w:p>
    <w:p w:rsidR="00D918BC" w:rsidRDefault="00833E25">
      <w:pPr>
        <w:pStyle w:val="Heading1"/>
      </w:pPr>
      <w:r>
        <w:lastRenderedPageBreak/>
        <w:t>4. Implementation Details</w:t>
      </w:r>
    </w:p>
    <w:p w:rsidR="00D918BC" w:rsidRDefault="00833E25">
      <w:pPr>
        <w:pStyle w:val="Heading2"/>
      </w:pPr>
      <w:r>
        <w:t>4.1 System Overview</w:t>
      </w:r>
    </w:p>
    <w:p w:rsidR="00D918BC" w:rsidRDefault="00833E25">
      <w:r>
        <w:t>The user interacts with a menu displayed in the console. After PIN validation, the user selects an operation. The program</w:t>
      </w:r>
      <w:r>
        <w:t xml:space="preserve"> validates the amount, performs the operation when the rules are satisfied, updates the balance, and records the result. The user can repeat operations until choosing Exit.</w:t>
      </w:r>
    </w:p>
    <w:p w:rsidR="00D918BC" w:rsidRDefault="00833E25">
      <w:pPr>
        <w:pStyle w:val="Heading2"/>
      </w:pPr>
      <w:r>
        <w:t>4.2 Basic Algorithm</w:t>
      </w:r>
    </w:p>
    <w:p w:rsidR="00D918BC" w:rsidRDefault="00833E25">
      <w:pPr>
        <w:pStyle w:val="ListNumber"/>
      </w:pPr>
      <w:r>
        <w:t>Start the application and initialize a sample account, PIN, bal</w:t>
      </w:r>
      <w:r>
        <w:t>ance, and transaction store.</w:t>
      </w:r>
    </w:p>
    <w:p w:rsidR="00D918BC" w:rsidRDefault="00833E25">
      <w:pPr>
        <w:pStyle w:val="ListNumber"/>
      </w:pPr>
      <w:r>
        <w:t>Read the PIN using Scanner and compare it with the stored sample PIN.</w:t>
      </w:r>
    </w:p>
    <w:p w:rsidR="00D918BC" w:rsidRDefault="00833E25">
      <w:pPr>
        <w:pStyle w:val="ListNumber"/>
      </w:pPr>
      <w:r>
        <w:t>If the PIN is invalid, display an error and allow a limited number of attempts or end the session.</w:t>
      </w:r>
    </w:p>
    <w:p w:rsidR="00D918BC" w:rsidRDefault="00833E25">
      <w:pPr>
        <w:pStyle w:val="ListNumber"/>
      </w:pPr>
      <w:r>
        <w:t>Display the ATM menu: Check Balance, Deposit, Withdraw, Tr</w:t>
      </w:r>
      <w:r>
        <w:t>ansaction History, and Exit.</w:t>
      </w:r>
    </w:p>
    <w:p w:rsidR="00D918BC" w:rsidRDefault="00833E25">
      <w:pPr>
        <w:pStyle w:val="ListNumber"/>
      </w:pPr>
      <w:r>
        <w:t>Read the selected option and use switch-case to route the request.</w:t>
      </w:r>
    </w:p>
    <w:p w:rsidR="00D918BC" w:rsidRDefault="00833E25">
      <w:pPr>
        <w:pStyle w:val="ListNumber"/>
      </w:pPr>
      <w:r>
        <w:t>For deposits and withdrawals, validate that the amount is numeric and positive.</w:t>
      </w:r>
    </w:p>
    <w:p w:rsidR="00D918BC" w:rsidRDefault="00833E25">
      <w:pPr>
        <w:pStyle w:val="ListNumber"/>
      </w:pPr>
      <w:r>
        <w:t xml:space="preserve">For withdrawals, verify that the requested amount does not exceed the available </w:t>
      </w:r>
      <w:r>
        <w:t>balance.</w:t>
      </w:r>
    </w:p>
    <w:p w:rsidR="00D918BC" w:rsidRDefault="00833E25">
      <w:pPr>
        <w:pStyle w:val="ListNumber"/>
      </w:pPr>
      <w:r>
        <w:t>Update the balance and record successful transactions; display a suitable message.</w:t>
      </w:r>
    </w:p>
    <w:p w:rsidR="00D918BC" w:rsidRDefault="00833E25">
      <w:pPr>
        <w:pStyle w:val="ListNumber"/>
      </w:pPr>
      <w:r>
        <w:t xml:space="preserve">Repeat the menu until Exit </w:t>
      </w:r>
      <w:proofErr w:type="gramStart"/>
      <w:r>
        <w:t>is selected</w:t>
      </w:r>
      <w:proofErr w:type="gramEnd"/>
      <w:r>
        <w:t>, then close resources and end the program.</w:t>
      </w:r>
    </w:p>
    <w:p w:rsidR="00D918BC" w:rsidRDefault="00833E25">
      <w:pPr>
        <w:pStyle w:val="Heading2"/>
      </w:pPr>
      <w:r>
        <w:t>4.3 Mapping to the Java Modules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918BC" w:rsidTr="00D918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rPr>
                <w:b w:val="0"/>
                <w:bCs w:val="0"/>
              </w:rPr>
            </w:pPr>
            <w:r>
              <w:t>Module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Concepts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Application in the Project</w:t>
            </w:r>
          </w:p>
        </w:tc>
      </w:tr>
      <w:tr w:rsidR="00D918BC" w:rsidTr="00D91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left w:val="nil"/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rPr>
                <w:b w:val="0"/>
                <w:bCs w:val="0"/>
              </w:rPr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Java Foundations</w:t>
            </w:r>
          </w:p>
        </w:tc>
        <w:tc>
          <w:tcPr>
            <w:tcW w:w="3312" w:type="dxa"/>
            <w:tcBorders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Algorithm, flowchart, data types, variables, constants, identifiers, literals, operators, typecasting, precedence, Scanner, formatted output</w:t>
            </w:r>
          </w:p>
        </w:tc>
        <w:tc>
          <w:tcPr>
            <w:tcW w:w="3312" w:type="dxa"/>
            <w:tcBorders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 xml:space="preserve">Represent balance and amounts, validate input, </w:t>
            </w:r>
            <w:proofErr w:type="gramStart"/>
            <w:r>
              <w:rPr>
                <w:sz w:val="17"/>
              </w:rPr>
              <w:t>calculate</w:t>
            </w:r>
            <w:proofErr w:type="gramEnd"/>
            <w:r>
              <w:rPr>
                <w:sz w:val="17"/>
              </w:rPr>
              <w:t xml:space="preserve"> balances, and display menus and receipts.</w:t>
            </w:r>
          </w:p>
        </w:tc>
      </w:tr>
      <w:tr w:rsidR="00D918BC" w:rsidTr="00D91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rPr>
                <w:b w:val="0"/>
                <w:bCs w:val="0"/>
              </w:rPr>
            </w:pPr>
            <w:r>
              <w:rPr>
                <w:sz w:val="17"/>
              </w:rPr>
              <w:t>2. Control Flow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if/else, nested conditions, if-else-if, switch, break, while, do-while, for, continue, nested loops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Validate PIN and amounts, select menu actions, repeat the session, and iterate over records.</w:t>
            </w:r>
          </w:p>
        </w:tc>
      </w:tr>
      <w:tr w:rsidR="00D918BC" w:rsidTr="00D91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left w:val="nil"/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rPr>
                <w:b w:val="0"/>
                <w:bCs w:val="0"/>
              </w:rPr>
            </w:pPr>
            <w:r>
              <w:rPr>
                <w:sz w:val="17"/>
              </w:rPr>
              <w:t>3. Methods, Recursion &amp; Arrays</w:t>
            </w:r>
          </w:p>
        </w:tc>
        <w:tc>
          <w:tcPr>
            <w:tcW w:w="3312" w:type="dxa"/>
            <w:tcBorders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 xml:space="preserve">Methods, </w:t>
            </w:r>
            <w:r>
              <w:rPr>
                <w:sz w:val="17"/>
              </w:rPr>
              <w:t>parameters, return values, overloading, recursion, for-each, 1D and 2D arrays</w:t>
            </w:r>
          </w:p>
        </w:tc>
        <w:tc>
          <w:tcPr>
            <w:tcW w:w="3312" w:type="dxa"/>
            <w:tcBorders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Separate deposit/withdraw methods, search transaction IDs, total transactions, and build a summary matrix.</w:t>
            </w:r>
          </w:p>
        </w:tc>
      </w:tr>
      <w:tr w:rsidR="00D918BC" w:rsidTr="00D91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rPr>
                <w:b w:val="0"/>
                <w:bCs w:val="0"/>
              </w:rPr>
            </w:pPr>
            <w:r>
              <w:rPr>
                <w:sz w:val="17"/>
              </w:rPr>
              <w:t>4. OOP &amp; Exceptions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Classes, objects, fields, constructors, this, enca</w:t>
            </w:r>
            <w:r>
              <w:rPr>
                <w:sz w:val="17"/>
              </w:rPr>
              <w:t xml:space="preserve">psulation, static/final, </w:t>
            </w:r>
            <w:proofErr w:type="spellStart"/>
            <w:r>
              <w:rPr>
                <w:sz w:val="17"/>
              </w:rPr>
              <w:t>toString</w:t>
            </w:r>
            <w:proofErr w:type="spellEnd"/>
            <w:r>
              <w:rPr>
                <w:sz w:val="17"/>
              </w:rPr>
              <w:t>, inheritance, interfaces, overriding, try/catch/finally, throw/throws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Represent accounts and transactions as objects, protect balance fields, and handle invalid operations or file errors.</w:t>
            </w:r>
          </w:p>
        </w:tc>
      </w:tr>
      <w:tr w:rsidR="00D918BC" w:rsidTr="00D91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left w:val="nil"/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rPr>
                <w:b w:val="0"/>
                <w:bCs w:val="0"/>
              </w:rPr>
            </w:pPr>
            <w:r>
              <w:rPr>
                <w:sz w:val="17"/>
              </w:rPr>
              <w:t>5. Strings, Algorithms &amp; File I/O</w:t>
            </w:r>
          </w:p>
        </w:tc>
        <w:tc>
          <w:tcPr>
            <w:tcW w:w="3312" w:type="dxa"/>
            <w:tcBorders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String operations, equals vs ==, </w:t>
            </w:r>
            <w:proofErr w:type="spellStart"/>
            <w:r>
              <w:rPr>
                <w:sz w:val="17"/>
              </w:rPr>
              <w:t>StringBuilder</w:t>
            </w:r>
            <w:proofErr w:type="spellEnd"/>
            <w:r>
              <w:rPr>
                <w:sz w:val="17"/>
              </w:rPr>
              <w:t>/Buffer, split/join, validation, sorting/searching, Comparable/Comparator, Files/Path, readers/writers, try-with-resources</w:t>
            </w:r>
          </w:p>
        </w:tc>
        <w:tc>
          <w:tcPr>
            <w:tcW w:w="3312" w:type="dxa"/>
            <w:tcBorders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Format receipts, parse saved records, sort/search transaction data, and persist histor</w:t>
            </w:r>
            <w:r>
              <w:rPr>
                <w:sz w:val="17"/>
              </w:rPr>
              <w:t>y in a text file.</w:t>
            </w:r>
          </w:p>
        </w:tc>
      </w:tr>
      <w:tr w:rsidR="00D918BC" w:rsidTr="00D91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rPr>
                <w:b w:val="0"/>
                <w:bCs w:val="0"/>
              </w:rPr>
            </w:pPr>
            <w:r>
              <w:rPr>
                <w:sz w:val="17"/>
              </w:rPr>
              <w:t>6. Collections &amp; Streams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 xml:space="preserve">List, Set, Map, </w:t>
            </w:r>
            <w:proofErr w:type="spellStart"/>
            <w:r>
              <w:rPr>
                <w:sz w:val="17"/>
              </w:rPr>
              <w:t>ArrayList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HashMap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HashSet</w:t>
            </w:r>
            <w:proofErr w:type="spellEnd"/>
            <w:r>
              <w:rPr>
                <w:sz w:val="17"/>
              </w:rPr>
              <w:t>, generics, iterators, lambdas, functional interfaces, streams and collectors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Store transactions dynamically, prevent duplicate IDs, look up records, and produce summari</w:t>
            </w:r>
            <w:r>
              <w:rPr>
                <w:sz w:val="17"/>
              </w:rPr>
              <w:t>es using filter, map, count, and collect.</w:t>
            </w:r>
          </w:p>
        </w:tc>
      </w:tr>
    </w:tbl>
    <w:p w:rsidR="00D918BC" w:rsidRDefault="00833E25">
      <w:pPr>
        <w:pStyle w:val="Heading2"/>
      </w:pPr>
      <w:r>
        <w:t>4.4 File Handling and Reports</w:t>
      </w:r>
    </w:p>
    <w:p w:rsidR="00D918BC" w:rsidRDefault="00833E25">
      <w:r>
        <w:t xml:space="preserve">A text file such as transactions.txt </w:t>
      </w:r>
      <w:proofErr w:type="gramStart"/>
      <w:r>
        <w:t>can be used</w:t>
      </w:r>
      <w:proofErr w:type="gramEnd"/>
      <w:r>
        <w:t xml:space="preserve"> to save transaction records. </w:t>
      </w:r>
      <w:proofErr w:type="spellStart"/>
      <w:proofErr w:type="gramStart"/>
      <w:r>
        <w:t>java.nio.file.Path</w:t>
      </w:r>
      <w:proofErr w:type="spellEnd"/>
      <w:proofErr w:type="gramEnd"/>
      <w:r>
        <w:t xml:space="preserve"> and Files can read or append records, while try-with-resources ensures that file </w:t>
      </w:r>
      <w:r>
        <w:t xml:space="preserve">resources are closed automatically. Each record should use a consistent format, such as </w:t>
      </w:r>
      <w:proofErr w:type="spellStart"/>
      <w:r>
        <w:t>transactionId</w:t>
      </w:r>
      <w:proofErr w:type="spellEnd"/>
      <w:r>
        <w:t>,</w:t>
      </w:r>
      <w:r w:rsidR="00976F71">
        <w:t xml:space="preserve"> </w:t>
      </w:r>
      <w:r>
        <w:t>type,</w:t>
      </w:r>
      <w:r w:rsidR="00976F71">
        <w:t xml:space="preserve"> </w:t>
      </w:r>
      <w:r>
        <w:t>amount,</w:t>
      </w:r>
      <w:r w:rsidR="00976F71">
        <w:t xml:space="preserve"> </w:t>
      </w:r>
      <w:r>
        <w:t xml:space="preserve">timestamp. When loading data, split and validate each </w:t>
      </w:r>
      <w:r>
        <w:lastRenderedPageBreak/>
        <w:t>line, skip or report malformed records, and handle missing files gracefully. Collections</w:t>
      </w:r>
      <w:r>
        <w:t xml:space="preserve"> and streams can then filter transactions by type, sort them by amount or time, count records, and collect a simple report.</w:t>
      </w:r>
    </w:p>
    <w:p w:rsidR="00D918BC" w:rsidRDefault="00833E25">
      <w:pPr>
        <w:pStyle w:val="Heading2"/>
      </w:pPr>
      <w:r>
        <w:t>4.5 Testing Plan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918BC" w:rsidTr="00D918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rPr>
                <w:b w:val="0"/>
                <w:bCs w:val="0"/>
              </w:rPr>
            </w:pPr>
            <w:r>
              <w:t>Test Case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Input / Action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Expected Result</w:t>
            </w:r>
          </w:p>
        </w:tc>
      </w:tr>
      <w:tr w:rsidR="00D918BC" w:rsidTr="00D91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left w:val="nil"/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rPr>
                <w:b w:val="0"/>
                <w:bCs w:val="0"/>
              </w:rPr>
            </w:pPr>
            <w:r>
              <w:rPr>
                <w:sz w:val="18"/>
              </w:rPr>
              <w:t>Valid PIN</w:t>
            </w:r>
          </w:p>
        </w:tc>
        <w:tc>
          <w:tcPr>
            <w:tcW w:w="3312" w:type="dxa"/>
            <w:tcBorders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Enter the configured sample PIN</w:t>
            </w:r>
          </w:p>
        </w:tc>
        <w:tc>
          <w:tcPr>
            <w:tcW w:w="3312" w:type="dxa"/>
            <w:tcBorders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Menu </w:t>
            </w:r>
            <w:proofErr w:type="gramStart"/>
            <w:r>
              <w:rPr>
                <w:sz w:val="18"/>
              </w:rPr>
              <w:t>is displayed</w:t>
            </w:r>
            <w:proofErr w:type="gramEnd"/>
            <w:r>
              <w:rPr>
                <w:sz w:val="18"/>
              </w:rPr>
              <w:t>.</w:t>
            </w:r>
          </w:p>
        </w:tc>
      </w:tr>
      <w:tr w:rsidR="00D918BC" w:rsidTr="00D91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rPr>
                <w:b w:val="0"/>
                <w:bCs w:val="0"/>
              </w:rPr>
            </w:pPr>
            <w:r>
              <w:rPr>
                <w:sz w:val="18"/>
              </w:rPr>
              <w:t>Invalid PIN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Enter an incorrect PIN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Access </w:t>
            </w:r>
            <w:proofErr w:type="gramStart"/>
            <w:r>
              <w:rPr>
                <w:sz w:val="18"/>
              </w:rPr>
              <w:t>is denied</w:t>
            </w:r>
            <w:proofErr w:type="gramEnd"/>
            <w:r>
              <w:rPr>
                <w:sz w:val="18"/>
              </w:rPr>
              <w:t xml:space="preserve"> or another attempt is requested.</w:t>
            </w:r>
          </w:p>
        </w:tc>
      </w:tr>
      <w:tr w:rsidR="00D918BC" w:rsidTr="00D91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left w:val="nil"/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rPr>
                <w:b w:val="0"/>
                <w:bCs w:val="0"/>
              </w:rPr>
            </w:pPr>
            <w:r>
              <w:rPr>
                <w:sz w:val="18"/>
              </w:rPr>
              <w:t>Balance enquiry</w:t>
            </w:r>
          </w:p>
        </w:tc>
        <w:tc>
          <w:tcPr>
            <w:tcW w:w="3312" w:type="dxa"/>
            <w:tcBorders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Choose Check Balance</w:t>
            </w:r>
          </w:p>
        </w:tc>
        <w:tc>
          <w:tcPr>
            <w:tcW w:w="3312" w:type="dxa"/>
            <w:tcBorders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Current sample balance </w:t>
            </w:r>
            <w:proofErr w:type="gramStart"/>
            <w:r>
              <w:rPr>
                <w:sz w:val="18"/>
              </w:rPr>
              <w:t>is shown</w:t>
            </w:r>
            <w:proofErr w:type="gramEnd"/>
            <w:r>
              <w:rPr>
                <w:sz w:val="18"/>
              </w:rPr>
              <w:t>.</w:t>
            </w:r>
          </w:p>
        </w:tc>
      </w:tr>
      <w:tr w:rsidR="00D918BC" w:rsidTr="00D91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rPr>
                <w:b w:val="0"/>
                <w:bCs w:val="0"/>
              </w:rPr>
            </w:pPr>
            <w:r>
              <w:rPr>
                <w:sz w:val="18"/>
              </w:rPr>
              <w:t>Valid deposit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Enter a positive amount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Balance increases and transaction </w:t>
            </w:r>
            <w:proofErr w:type="gramStart"/>
            <w:r>
              <w:rPr>
                <w:sz w:val="18"/>
              </w:rPr>
              <w:t>is recorded</w:t>
            </w:r>
            <w:proofErr w:type="gramEnd"/>
            <w:r>
              <w:rPr>
                <w:sz w:val="18"/>
              </w:rPr>
              <w:t>.</w:t>
            </w:r>
          </w:p>
        </w:tc>
      </w:tr>
      <w:tr w:rsidR="00D918BC" w:rsidTr="00D91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left w:val="nil"/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rPr>
                <w:b w:val="0"/>
                <w:bCs w:val="0"/>
              </w:rPr>
            </w:pPr>
            <w:r>
              <w:rPr>
                <w:sz w:val="18"/>
              </w:rPr>
              <w:t>Insufficient funds</w:t>
            </w:r>
          </w:p>
        </w:tc>
        <w:tc>
          <w:tcPr>
            <w:tcW w:w="3312" w:type="dxa"/>
            <w:tcBorders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Withdraw more than the balance</w:t>
            </w:r>
          </w:p>
        </w:tc>
        <w:tc>
          <w:tcPr>
            <w:tcW w:w="3312" w:type="dxa"/>
            <w:tcBorders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Withdrawal </w:t>
            </w:r>
            <w:proofErr w:type="gramStart"/>
            <w:r>
              <w:rPr>
                <w:sz w:val="18"/>
              </w:rPr>
              <w:t>is rejected</w:t>
            </w:r>
            <w:proofErr w:type="gramEnd"/>
            <w:r>
              <w:rPr>
                <w:sz w:val="18"/>
              </w:rPr>
              <w:t>; balance is unchanged.</w:t>
            </w:r>
          </w:p>
        </w:tc>
      </w:tr>
      <w:tr w:rsidR="00D918BC" w:rsidTr="00D91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rPr>
                <w:b w:val="0"/>
                <w:bCs w:val="0"/>
              </w:rPr>
            </w:pPr>
            <w:r>
              <w:rPr>
                <w:sz w:val="18"/>
              </w:rPr>
              <w:t>Invalid amount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Enter zero, a negative value, or non-numeric text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Input </w:t>
            </w:r>
            <w:proofErr w:type="gramStart"/>
            <w:r>
              <w:rPr>
                <w:sz w:val="18"/>
              </w:rPr>
              <w:t>is rejected and handled safely</w:t>
            </w:r>
            <w:proofErr w:type="gramEnd"/>
            <w:r>
              <w:rPr>
                <w:sz w:val="18"/>
              </w:rPr>
              <w:t>.</w:t>
            </w:r>
          </w:p>
        </w:tc>
      </w:tr>
      <w:tr w:rsidR="00D918BC" w:rsidTr="00D91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left w:val="nil"/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rPr>
                <w:b w:val="0"/>
                <w:bCs w:val="0"/>
              </w:rPr>
            </w:pPr>
            <w:r>
              <w:rPr>
                <w:sz w:val="18"/>
              </w:rPr>
              <w:t>Transaction history</w:t>
            </w:r>
          </w:p>
        </w:tc>
        <w:tc>
          <w:tcPr>
            <w:tcW w:w="3312" w:type="dxa"/>
            <w:tcBorders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Choose Transaction History</w:t>
            </w:r>
          </w:p>
        </w:tc>
        <w:tc>
          <w:tcPr>
            <w:tcW w:w="3312" w:type="dxa"/>
            <w:tcBorders>
              <w:right w:val="nil"/>
            </w:tcBorders>
            <w:shd w:val="clear" w:color="auto" w:fill="D3DFEE" w:themeFill="accent1" w:themeFillTint="3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Recorded transactions </w:t>
            </w:r>
            <w:proofErr w:type="gramStart"/>
            <w:r>
              <w:rPr>
                <w:sz w:val="18"/>
              </w:rPr>
              <w:t xml:space="preserve">are </w:t>
            </w:r>
            <w:r>
              <w:rPr>
                <w:sz w:val="18"/>
              </w:rPr>
              <w:t>displayed</w:t>
            </w:r>
            <w:proofErr w:type="gramEnd"/>
            <w:r>
              <w:rPr>
                <w:sz w:val="18"/>
              </w:rPr>
              <w:t>.</w:t>
            </w:r>
          </w:p>
        </w:tc>
      </w:tr>
      <w:tr w:rsidR="00D918BC" w:rsidTr="00D91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rPr>
                <w:b w:val="0"/>
                <w:bCs w:val="0"/>
              </w:rPr>
            </w:pPr>
            <w:r>
              <w:rPr>
                <w:sz w:val="18"/>
              </w:rPr>
              <w:t>Exit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Choose Exit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918BC" w:rsidRDefault="00833E2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 closing message </w:t>
            </w:r>
            <w:proofErr w:type="gramStart"/>
            <w:r>
              <w:rPr>
                <w:sz w:val="18"/>
              </w:rPr>
              <w:t>is displayed</w:t>
            </w:r>
            <w:proofErr w:type="gramEnd"/>
            <w:r>
              <w:rPr>
                <w:sz w:val="18"/>
              </w:rPr>
              <w:t xml:space="preserve"> and the session ends.</w:t>
            </w:r>
          </w:p>
        </w:tc>
      </w:tr>
    </w:tbl>
    <w:p w:rsidR="00D918BC" w:rsidRDefault="00833E25">
      <w:pPr>
        <w:pStyle w:val="Heading1"/>
        <w:numPr>
          <w:ilvl w:val="0"/>
          <w:numId w:val="7"/>
        </w:numPr>
      </w:pPr>
      <w:r>
        <w:t>Output Screenshots</w:t>
      </w:r>
    </w:p>
    <w:p w:rsidR="00D918BC" w:rsidRDefault="00D918BC">
      <w:pPr>
        <w:ind w:left="360"/>
      </w:pPr>
    </w:p>
    <w:p w:rsidR="00D918BC" w:rsidRDefault="00D918BC">
      <w:pPr>
        <w:jc w:val="center"/>
      </w:pPr>
    </w:p>
    <w:p w:rsidR="00D918BC" w:rsidRDefault="00976F71">
      <w:pPr>
        <w:jc w:val="center"/>
      </w:pPr>
      <w:r>
        <w:rPr>
          <w:noProof/>
        </w:rPr>
        <w:drawing>
          <wp:inline distT="0" distB="0" distL="114300" distR="114300" wp14:anchorId="03F29EDB" wp14:editId="0DC4E857">
            <wp:extent cx="2987040" cy="3420110"/>
            <wp:effectExtent l="0" t="0" r="3810" b="8890"/>
            <wp:docPr id="1" name="Picture 1" descr="Screenshot 2026-10-16 1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6 1001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8BC" w:rsidRDefault="00D918BC">
      <w:pPr>
        <w:jc w:val="center"/>
      </w:pPr>
    </w:p>
    <w:p w:rsidR="00D918BC" w:rsidRDefault="00D918BC">
      <w:pPr>
        <w:jc w:val="center"/>
      </w:pPr>
    </w:p>
    <w:p w:rsidR="00D918BC" w:rsidRDefault="00D918BC">
      <w:pPr>
        <w:jc w:val="center"/>
      </w:pPr>
    </w:p>
    <w:p w:rsidR="00D918BC" w:rsidRDefault="00D918BC"/>
    <w:p w:rsidR="00D918BC" w:rsidRDefault="00833E25">
      <w:pPr>
        <w:pStyle w:val="Heading1"/>
      </w:pPr>
      <w:r>
        <w:rPr>
          <w:noProof/>
        </w:rPr>
        <w:drawing>
          <wp:inline distT="0" distB="0" distL="114300" distR="114300">
            <wp:extent cx="2273300" cy="3016250"/>
            <wp:effectExtent l="0" t="0" r="0" b="6350"/>
            <wp:docPr id="2" name="Picture 2" descr="Screenshot 2026-10-16 100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6 1002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71" w:rsidRDefault="00976F71">
      <w:pPr>
        <w:pStyle w:val="Heading1"/>
        <w:ind w:left="360"/>
      </w:pPr>
    </w:p>
    <w:p w:rsidR="00D918BC" w:rsidRDefault="00833E25">
      <w:pPr>
        <w:pStyle w:val="Heading1"/>
        <w:ind w:left="360"/>
      </w:pPr>
      <w:r>
        <w:rPr>
          <w:noProof/>
        </w:rPr>
        <w:drawing>
          <wp:inline distT="0" distB="0" distL="114300" distR="114300">
            <wp:extent cx="2228824" cy="589027"/>
            <wp:effectExtent l="0" t="0" r="635" b="1905"/>
            <wp:docPr id="3" name="Picture 3" descr="Screenshot 2026-10-16 100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16 100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2075" cy="6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71" w:rsidRPr="00976F71" w:rsidRDefault="00976F71" w:rsidP="00976F71"/>
    <w:p w:rsidR="00976F71" w:rsidRPr="00976F71" w:rsidRDefault="00976F71" w:rsidP="00976F71"/>
    <w:p w:rsidR="00976F71" w:rsidRDefault="00976F71"/>
    <w:p w:rsidR="00D918BC" w:rsidRDefault="00833E25">
      <w:r>
        <w:rPr>
          <w:noProof/>
        </w:rPr>
        <w:drawing>
          <wp:inline distT="0" distB="0" distL="114300" distR="114300">
            <wp:extent cx="5314950" cy="685800"/>
            <wp:effectExtent l="0" t="0" r="6350" b="0"/>
            <wp:docPr id="4" name="Picture 4" descr="Screenshot 2026-10-16 100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16 1003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18BC" w:rsidRDefault="00D918BC"/>
    <w:p w:rsidR="00D918BC" w:rsidRDefault="00D918BC"/>
    <w:p w:rsidR="00976F71" w:rsidRDefault="00976F71"/>
    <w:p w:rsidR="00D918BC" w:rsidRDefault="00833E25">
      <w:r>
        <w:rPr>
          <w:noProof/>
        </w:rPr>
        <w:drawing>
          <wp:inline distT="0" distB="0" distL="114300" distR="114300">
            <wp:extent cx="4102100" cy="647700"/>
            <wp:effectExtent l="0" t="0" r="0" b="0"/>
            <wp:docPr id="5" name="Picture 5" descr="Screenshot 2026-10-16 100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16 1003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8BC" w:rsidRDefault="00D918BC"/>
    <w:p w:rsidR="00D918BC" w:rsidRDefault="00833E25">
      <w:r>
        <w:rPr>
          <w:noProof/>
        </w:rPr>
        <w:drawing>
          <wp:inline distT="0" distB="0" distL="114300" distR="114300">
            <wp:extent cx="3663950" cy="1625600"/>
            <wp:effectExtent l="0" t="0" r="6350" b="0"/>
            <wp:docPr id="6" name="Picture 6" descr="Screenshot 2026-10-16 100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10-16 1003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71" w:rsidRDefault="00976F71"/>
    <w:p w:rsidR="00976F71" w:rsidRDefault="00976F71"/>
    <w:p w:rsidR="00D918BC" w:rsidRDefault="00833E25">
      <w:r>
        <w:rPr>
          <w:noProof/>
        </w:rPr>
        <w:drawing>
          <wp:inline distT="0" distB="0" distL="114300" distR="114300">
            <wp:extent cx="3930650" cy="895350"/>
            <wp:effectExtent l="0" t="0" r="6350" b="6350"/>
            <wp:docPr id="7" name="Picture 7" descr="Screenshot 2026-10-16 100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10-16 1003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71" w:rsidRDefault="00976F71"/>
    <w:p w:rsidR="00976F71" w:rsidRDefault="00976F71"/>
    <w:p w:rsidR="00D918BC" w:rsidRDefault="00833E25">
      <w:r>
        <w:rPr>
          <w:noProof/>
        </w:rPr>
        <w:drawing>
          <wp:inline distT="0" distB="0" distL="114300" distR="114300">
            <wp:extent cx="2152650" cy="495300"/>
            <wp:effectExtent l="0" t="0" r="6350" b="0"/>
            <wp:docPr id="8" name="Picture 8" descr="Screenshot 2026-10-16 100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10-16 1003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71" w:rsidRDefault="00976F71"/>
    <w:p w:rsidR="00976F71" w:rsidRDefault="00976F71"/>
    <w:p w:rsidR="00D918BC" w:rsidRDefault="00833E25">
      <w:r>
        <w:rPr>
          <w:noProof/>
        </w:rPr>
        <w:drawing>
          <wp:inline distT="0" distB="0" distL="114300" distR="114300">
            <wp:extent cx="2768600" cy="819150"/>
            <wp:effectExtent l="0" t="0" r="0" b="6350"/>
            <wp:docPr id="9" name="Picture 9" descr="Screenshot 2026-10-16 100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10-16 10034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71" w:rsidRDefault="00976F71"/>
    <w:p w:rsidR="00976F71" w:rsidRDefault="00976F71"/>
    <w:p w:rsidR="00D918BC" w:rsidRDefault="00976F71">
      <w:r>
        <w:rPr>
          <w:noProof/>
        </w:rPr>
        <w:drawing>
          <wp:inline distT="0" distB="0" distL="114300" distR="114300" wp14:anchorId="2CA6521C" wp14:editId="03A8CF32">
            <wp:extent cx="2933700" cy="2044700"/>
            <wp:effectExtent l="0" t="0" r="0" b="0"/>
            <wp:docPr id="10" name="Picture 10" descr="Screenshot 2026-10-16 100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10-16 1003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8BC" w:rsidRDefault="00D918BC">
      <w:pPr>
        <w:pStyle w:val="Heading1"/>
        <w:ind w:left="360"/>
      </w:pPr>
    </w:p>
    <w:p w:rsidR="00D918BC" w:rsidRDefault="00833E25">
      <w:r>
        <w:rPr>
          <w:noProof/>
        </w:rPr>
        <w:drawing>
          <wp:inline distT="0" distB="0" distL="114300" distR="114300">
            <wp:extent cx="2152650" cy="711200"/>
            <wp:effectExtent l="0" t="0" r="6350" b="0"/>
            <wp:docPr id="12" name="Picture 12" descr="Screenshot 2026-10-16 100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10-16 10040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71" w:rsidRDefault="00976F71"/>
    <w:p w:rsidR="00976F71" w:rsidRDefault="00976F71"/>
    <w:p w:rsidR="00D918BC" w:rsidRDefault="00833E25">
      <w:r>
        <w:rPr>
          <w:noProof/>
        </w:rPr>
        <w:drawing>
          <wp:inline distT="0" distB="0" distL="114300" distR="114300">
            <wp:extent cx="1835150" cy="787400"/>
            <wp:effectExtent l="0" t="0" r="6350" b="0"/>
            <wp:docPr id="13" name="Picture 13" descr="Screenshot 2026-10-16 100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10-16 10040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8BC" w:rsidRDefault="00D918BC"/>
    <w:p w:rsidR="00D918BC" w:rsidRDefault="00D918BC"/>
    <w:p w:rsidR="00D918BC" w:rsidRDefault="00833E25">
      <w:r>
        <w:rPr>
          <w:noProof/>
        </w:rPr>
        <w:drawing>
          <wp:inline distT="0" distB="0" distL="114300" distR="114300">
            <wp:extent cx="1905000" cy="342900"/>
            <wp:effectExtent l="0" t="0" r="0" b="0"/>
            <wp:docPr id="14" name="Picture 14" descr="Screenshot 2026-10-16 100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10-16 1004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8BC" w:rsidRDefault="00D918BC">
      <w:pPr>
        <w:pStyle w:val="Heading1"/>
        <w:ind w:left="360"/>
      </w:pPr>
    </w:p>
    <w:p w:rsidR="00D918BC" w:rsidRDefault="00833E25">
      <w:pPr>
        <w:pStyle w:val="Heading1"/>
        <w:ind w:left="360"/>
      </w:pPr>
      <w:proofErr w:type="gramStart"/>
      <w:r>
        <w:t>5.</w:t>
      </w:r>
      <w:r>
        <w:t>Conclusion</w:t>
      </w:r>
      <w:proofErr w:type="gramEnd"/>
    </w:p>
    <w:p w:rsidR="00D918BC" w:rsidRDefault="00D918BC"/>
    <w:p w:rsidR="00D918BC" w:rsidRDefault="00D918BC">
      <w:pPr>
        <w:pStyle w:val="ListParagraph"/>
      </w:pPr>
    </w:p>
    <w:p w:rsidR="00D918BC" w:rsidRDefault="00833E25">
      <w:r>
        <w:t xml:space="preserve">The ATM Transaction Simulator demonstrates how core Java concepts can be applied to a practical, </w:t>
      </w:r>
      <w:r>
        <w:t xml:space="preserve">menu-driven application. It combines input/output, operators, conditional statements, </w:t>
      </w:r>
      <w:proofErr w:type="gramStart"/>
      <w:r>
        <w:t>loops,</w:t>
      </w:r>
      <w:proofErr w:type="gramEnd"/>
      <w:r>
        <w:t xml:space="preserve"> methods, arrays, object-oriented design, exception handling, strings, collections, and file operations. The project also highlights the importance of validation, m</w:t>
      </w:r>
      <w:r>
        <w:t>odularity, and reliable transaction records. Although it is an educational simulation rather than a real banking system, it provides a strong foundation for building more advanced Java applications.</w:t>
      </w:r>
    </w:p>
    <w:p w:rsidR="00D918BC" w:rsidRDefault="00833E25">
      <w:pPr>
        <w:pStyle w:val="Heading1"/>
        <w:numPr>
          <w:ilvl w:val="0"/>
          <w:numId w:val="7"/>
        </w:numPr>
      </w:pPr>
      <w:r>
        <w:t>Future Work</w:t>
      </w:r>
    </w:p>
    <w:p w:rsidR="00D918BC" w:rsidRDefault="00D918BC">
      <w:pPr>
        <w:pStyle w:val="ListParagraph"/>
      </w:pPr>
    </w:p>
    <w:p w:rsidR="00D918BC" w:rsidRDefault="00833E25">
      <w:pPr>
        <w:pStyle w:val="ListBullet"/>
      </w:pPr>
      <w:r>
        <w:t xml:space="preserve">Add a graphical user interface using JavaFX </w:t>
      </w:r>
      <w:r>
        <w:t>or Swing.</w:t>
      </w:r>
    </w:p>
    <w:p w:rsidR="00D918BC" w:rsidRDefault="00833E25">
      <w:pPr>
        <w:pStyle w:val="ListBullet"/>
      </w:pPr>
      <w:r>
        <w:t xml:space="preserve">Support multiple users and accounts with secure, hashed PIN storage rather than </w:t>
      </w:r>
      <w:proofErr w:type="gramStart"/>
      <w:r>
        <w:t>plain-text</w:t>
      </w:r>
      <w:proofErr w:type="gramEnd"/>
      <w:r>
        <w:t xml:space="preserve"> credentials.</w:t>
      </w:r>
    </w:p>
    <w:p w:rsidR="00D918BC" w:rsidRDefault="00833E25">
      <w:pPr>
        <w:pStyle w:val="ListBullet"/>
      </w:pPr>
      <w:r>
        <w:t>Connect to a database using JDBC for persistent account and transaction data.</w:t>
      </w:r>
    </w:p>
    <w:p w:rsidR="00D918BC" w:rsidRDefault="00833E25">
      <w:pPr>
        <w:pStyle w:val="ListBullet"/>
      </w:pPr>
      <w:r>
        <w:t>Add fund transfers, mini statements, daily withdrawal limits, an</w:t>
      </w:r>
      <w:r>
        <w:t>d configurable transaction fees.</w:t>
      </w:r>
    </w:p>
    <w:p w:rsidR="00D918BC" w:rsidRDefault="00833E25">
      <w:pPr>
        <w:pStyle w:val="ListBullet"/>
      </w:pPr>
      <w:r>
        <w:t>Use interfaces and service classes to separate user interface, business logic, and storage.</w:t>
      </w:r>
    </w:p>
    <w:p w:rsidR="00D918BC" w:rsidRDefault="00833E25">
      <w:pPr>
        <w:pStyle w:val="ListBullet"/>
      </w:pPr>
      <w:r>
        <w:t>Improve audit logs and add role-based access, secure session handling, and stronger validation.</w:t>
      </w:r>
    </w:p>
    <w:p w:rsidR="00D918BC" w:rsidRDefault="00833E25">
      <w:pPr>
        <w:pStyle w:val="ListBullet"/>
      </w:pPr>
      <w:r>
        <w:t>Add unit tests and automated test c</w:t>
      </w:r>
      <w:r>
        <w:t>ases for deposits, withdrawals, PIN checks, and file parsing.</w:t>
      </w:r>
    </w:p>
    <w:p w:rsidR="00D918BC" w:rsidRDefault="00833E25">
      <w:pPr>
        <w:pStyle w:val="ListBullet"/>
      </w:pPr>
      <w:r>
        <w:t>Use streams and collectors to create monthly summaries, transaction counts, and account activity reports.</w:t>
      </w:r>
    </w:p>
    <w:p w:rsidR="00D918BC" w:rsidRDefault="00833E25">
      <w:pPr>
        <w:pStyle w:val="ListBullet"/>
      </w:pPr>
      <w:r>
        <w:t xml:space="preserve">Handle simultaneous sessions and transaction consistency if the application </w:t>
      </w:r>
      <w:proofErr w:type="gramStart"/>
      <w:r>
        <w:t>is expanded</w:t>
      </w:r>
      <w:proofErr w:type="gramEnd"/>
      <w:r>
        <w:t xml:space="preserve"> </w:t>
      </w:r>
      <w:r>
        <w:t>into a multi-user system.</w:t>
      </w:r>
    </w:p>
    <w:p w:rsidR="00D918BC" w:rsidRDefault="00D918BC">
      <w:pPr>
        <w:spacing w:before="80" w:after="80"/>
        <w:ind w:left="360" w:right="360"/>
      </w:pPr>
    </w:p>
    <w:sectPr w:rsidR="00D918BC">
      <w:headerReference w:type="default" r:id="rId21"/>
      <w:footerReference w:type="default" r:id="rId2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3E25" w:rsidRDefault="00833E25">
      <w:pPr>
        <w:spacing w:line="240" w:lineRule="auto"/>
      </w:pPr>
      <w:r>
        <w:separator/>
      </w:r>
    </w:p>
  </w:endnote>
  <w:endnote w:type="continuationSeparator" w:id="0">
    <w:p w:rsidR="00833E25" w:rsidRDefault="00833E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18BC" w:rsidRDefault="00833E25">
    <w:pPr>
      <w:pStyle w:val="Footer"/>
      <w:jc w:val="center"/>
    </w:pPr>
    <w:r>
      <w:rPr>
        <w:color w:val="646464"/>
        <w:sz w:val="16"/>
      </w:rPr>
      <w:t xml:space="preserve">ATM Transaction </w:t>
    </w:r>
    <w:proofErr w:type="gramStart"/>
    <w:r>
      <w:rPr>
        <w:color w:val="646464"/>
        <w:sz w:val="16"/>
      </w:rPr>
      <w:t>Simulator  •</w:t>
    </w:r>
    <w:proofErr w:type="gramEnd"/>
    <w:r>
      <w:rPr>
        <w:color w:val="646464"/>
        <w:sz w:val="16"/>
      </w:rPr>
      <w:t xml:space="preserve">  Java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3E25" w:rsidRDefault="00833E25">
      <w:pPr>
        <w:spacing w:after="0"/>
      </w:pPr>
      <w:r>
        <w:separator/>
      </w:r>
    </w:p>
  </w:footnote>
  <w:footnote w:type="continuationSeparator" w:id="0">
    <w:p w:rsidR="00833E25" w:rsidRDefault="00833E2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18BC" w:rsidRDefault="00833E25">
    <w:pPr>
      <w:pStyle w:val="Header"/>
      <w:jc w:val="right"/>
    </w:pPr>
    <w:r>
      <w:rPr>
        <w:color w:val="646464"/>
        <w:sz w:val="16"/>
      </w:rPr>
      <w:t>ATM TRANSACTION SIMULATOR | JAVA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31B541F"/>
    <w:multiLevelType w:val="multilevel"/>
    <w:tmpl w:val="331B54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0F2A"/>
    <w:rsid w:val="0029639D"/>
    <w:rsid w:val="00326F90"/>
    <w:rsid w:val="00696EF4"/>
    <w:rsid w:val="00833E25"/>
    <w:rsid w:val="00976F71"/>
    <w:rsid w:val="00AA1D8D"/>
    <w:rsid w:val="00B47730"/>
    <w:rsid w:val="00CB0664"/>
    <w:rsid w:val="00D714F8"/>
    <w:rsid w:val="00D918BC"/>
    <w:rsid w:val="00EB0779"/>
    <w:rsid w:val="00FC693F"/>
    <w:rsid w:val="45EA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C53BE"/>
  <w14:defaultImageDpi w14:val="300"/>
  <w15:docId w15:val="{3A1FF62A-37EE-4680-A554-E79A5D6F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0" w:line="276" w:lineRule="auto"/>
    </w:pPr>
    <w:rPr>
      <w:rFonts w:ascii="Calibri" w:hAnsi="Calibri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065564-C88E-400E-B255-2051DDF0A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1225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ruppara</cp:lastModifiedBy>
  <cp:revision>2</cp:revision>
  <dcterms:created xsi:type="dcterms:W3CDTF">2026-10-16T05:05:00Z</dcterms:created>
  <dcterms:modified xsi:type="dcterms:W3CDTF">2026-10-16T05:05:00Z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51c99443c2d36242e53473d279987adb5f9c936ccf65b050524698e89c9e5ec9</vt:lpwstr>
  </property>
  <property fmtid="{D5CDD505-2E9C-101B-9397-08002B2CF9AE}" pid="3" name="KSOTemplateDocerSaveRecord">
    <vt:lpwstr>eyJoZGlkIjoiMmU2NDk5M2U3ZTVhNGE2MTkwMWI1MTVjMzU4MjgyYWQiLCJ1c2VySWQiOiI1NDk3NzE2ODgzNjkifQ==</vt:lpwstr>
  </property>
  <property fmtid="{D5CDD505-2E9C-101B-9397-08002B2CF9AE}" pid="4" name="KSOProductBuildVer">
    <vt:lpwstr>1033-12.1.0.29162</vt:lpwstr>
  </property>
  <property fmtid="{D5CDD505-2E9C-101B-9397-08002B2CF9AE}" pid="5" name="ICV">
    <vt:lpwstr>C8D69C51F9D845F8A68D364B3B48883D_13</vt:lpwstr>
  </property>
</Properties>
</file>